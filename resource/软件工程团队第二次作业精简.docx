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D56A1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软件工程第三次作业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需求分析（Requirement Analysis）作业要求整理</w:t>
      </w:r>
    </w:p>
    <w:p w14:paraId="4BDCC352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一、作业要求</w:t>
      </w:r>
    </w:p>
    <w:p w14:paraId="6B4B9C40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本次作业要求各小组完成软件需求分析阶段的相关工作。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需要提交以下内容：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1. 一篇 CSDN 博客；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一份软件需求规格说明书（Software Requirements Specification, SRS）；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3. 一份需求分析展示 PPT。</w:t>
      </w:r>
    </w:p>
    <w:p w14:paraId="09540086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二、博客要求</w:t>
      </w:r>
    </w:p>
    <w:p w14:paraId="6E81ACA0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2.1 团队分工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博客需要介绍需求分析阶段团队成员的具体分工。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需要使用 Markdown 表格展示：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学号 | 任务描述 | 贡献比例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内容包括：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成员学号；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负责任务；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贡献比例。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  <w:b/>
          <w:bCs/>
        </w:rPr>
        <w:t>2.2 软件需求规格说明书（SRS）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博客中需要提供：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SRS 文档链接；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或上传 SRS 附件。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SRS 是本次作业的重要成果之一。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</w:p>
    <w:p w14:paraId="2C8E407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  <w:b/>
          <w:bCs/>
        </w:rPr>
        <w:t>2.3 团队组织与项目计划</w:t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需要介绍：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团队组织结构；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成员角色；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小组划分方式；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项目时间安排；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开发阶段计划。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  <w:b/>
          <w:bCs/>
        </w:rPr>
        <w:t>2.4 团队协作</w:t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需要说明：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任务分配方式；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沟通方式；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文档协作方式；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项目进度管理方式；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文档审核流程。</w:t>
      </w:r>
    </w:p>
    <w:p w14:paraId="1F60F1BD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三、软件需求规格说明书（SRS）要求</w:t>
      </w:r>
    </w:p>
    <w:p w14:paraId="69DF4E4A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SRS 是本次作业的重点部分。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文档需要包含以下内容：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t>3.1 引言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包括：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（1）目的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说明：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软件开发目的；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软件解决的问题；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软件目标。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（2）项目背景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说明：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当前存在的问题；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用户需求来源；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开发该软件的原因。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（3）参考资料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列出：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课程资料；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参考书籍；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相关标准；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其他参考文献。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  <w:b/>
          <w:bCs/>
        </w:rPr>
        <w:t>3.2 用户场景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需要描述真实用户使用软件的场景。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每个用户场景应包括：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用户角色；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用户目标；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前置条件；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主要操作流程；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预期结果。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  <w:b/>
          <w:bCs/>
        </w:rPr>
        <w:t>3.3 类图（Class Diagram）</w:t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需要设计 UML 类图。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要求展示：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系统主要类；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类之间的关系；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类的主要属性；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类的主要方法。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t>3.4 界面原型（Interface Prototype）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需要设计软件界面原型。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需要体现：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页面布局；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用户操作流程；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功能入口。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br w:type="textWrapping"/>
      </w:r>
      <w:r>
        <w:rPr>
          <w:rFonts w:hint="eastAsia" w:ascii="等线" w:hAnsi="等线" w:eastAsia="等线" w:cs="等线"/>
          <w:b/>
          <w:bCs/>
        </w:rPr>
        <w:t>3.5 功能描述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每个功能需要包括：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功能名称；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功能描述；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输入信息；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系统处理过程；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输出结果。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t>3.6 验收标准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需要定义功能完成的判断标准。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例如：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给定条件：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用户已经登录。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当：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用户提交信息。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那么：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系统成功完成对应操作。</w:t>
      </w:r>
    </w:p>
    <w:p w14:paraId="6BD2FE09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四、需求分析展示 PPT 要求</w:t>
      </w:r>
    </w:p>
    <w:p w14:paraId="785E5EC1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需要制作需求分析展示 PPT，并用于课堂展示。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建议包含：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1. 项目介绍；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用户需求；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3. 用户场景；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4. 功能需求；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5. 系统设计；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6. 原型设计；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7. 类图设计；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8. 团队分工。</w:t>
      </w:r>
    </w:p>
    <w:p w14:paraId="75120191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五、提交要求</w:t>
      </w:r>
    </w:p>
    <w:p w14:paraId="7AB44FD8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需要提交：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t>1. 博客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包括：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团队信息；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团队分工；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协作方式；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项目计划；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SRS 文档链接。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t>2. SRS 文档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格式：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Word 文档；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- 推荐同时提供 PDF。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t>3. 展示 PPT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用于课堂需求分析展示。</w:t>
      </w:r>
    </w:p>
    <w:p w14:paraId="24856C8A">
      <w:pPr>
        <w:pStyle w:val="4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六、注意事项</w:t>
      </w:r>
    </w:p>
    <w:p w14:paraId="18C49134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1. SRS 是本次作业的重要评分部分。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2. 需求分析内容需要基于实际项目，不应只停留在概念描述。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3. 用户场景、类图和原型设计需要体现软件真实功能。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4. 所有文档内容需要与小组项目保持一致。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anWangYanK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WangYanKai">
    <w:panose1 w:val="02000500000000000000"/>
    <w:charset w:val="88"/>
    <w:family w:val="auto"/>
    <w:pitch w:val="default"/>
    <w:sig w:usb0="800000E3" w:usb1="38C9787A" w:usb2="00000016" w:usb3="00000000" w:csb0="00100000" w:csb1="8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C6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1001</Words>
  <Characters>1158</Characters>
  <Lines>0</Lines>
  <Paragraphs>0</Paragraphs>
  <TotalTime>18</TotalTime>
  <ScaleCrop>false</ScaleCrop>
  <LinksUpToDate>false</LinksUpToDate>
  <CharactersWithSpaces>1266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陈嘉源</cp:lastModifiedBy>
  <dcterms:modified xsi:type="dcterms:W3CDTF">2026-10-14T11:42:35Z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eyJoZGlkIjoiZmJkNmQ3NjMzODY1Y2NjZTZlZDc4YTBjMTZiYzIyZjUiLCJ1c2VySWQiOiIxNjMyMzQ3OTI0In0=</vt:lpwstr>
  </property>
  <property fmtid="{D5CDD505-2E9C-101B-9397-08002B2CF9AE}" pid="3" name="KSOProductBuildVer">
    <vt:lpwstr>2052-12.1.0.28505</vt:lpwstr>
  </property>
  <property fmtid="{D5CDD505-2E9C-101B-9397-08002B2CF9AE}" pid="4" name="ICV">
    <vt:lpwstr>5B553FBD5A2C44889738D982A7A690B9_12</vt:lpwstr>
  </property>
</Properties>
</file>